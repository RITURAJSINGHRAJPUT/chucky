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02169">
      <w:pPr>
        <w:jc w:val="center"/>
      </w:pPr>
      <w:r>
        <w:rPr>
          <w:b/>
          <w:sz w:val="40"/>
        </w:rPr>
        <w:t>JOB DESCRIPTION</w:t>
      </w:r>
    </w:p>
    <w:p w14:paraId="2F1397FF">
      <w:pPr>
        <w:jc w:val="center"/>
      </w:pPr>
      <w:r>
        <w:rPr>
          <w:b/>
          <w:sz w:val="30"/>
        </w:rPr>
        <w:t>AI ENGINEER</w:t>
      </w:r>
    </w:p>
    <w:p w14:paraId="27478731">
      <w:pPr>
        <w:spacing w:before="160" w:after="60"/>
      </w:pPr>
      <w:r>
        <w:rPr>
          <w:b/>
          <w:sz w:val="24"/>
        </w:rPr>
        <w:t>About the Role</w:t>
      </w:r>
    </w:p>
    <w:p w14:paraId="69D2825E">
      <w:r>
        <w:t>We are looking for a talented and hands-on AI Engineer to join our technology team and build intelligent, production-ready AI solutions. You will work across Generative AI, LLMs, AI agents, machine learning, RAG systems, APIs, and automation, turning business requirements into reliable AI-powered products.</w:t>
      </w:r>
    </w:p>
    <w:p w14:paraId="55AE5B2E">
      <w:pPr>
        <w:spacing w:before="160" w:after="60"/>
      </w:pPr>
      <w:r>
        <w:rPr>
          <w:b/>
          <w:sz w:val="24"/>
        </w:rPr>
        <w:t>Key Responsibilities</w:t>
      </w:r>
    </w:p>
    <w:p w14:paraId="4FC4E89E">
      <w:pPr>
        <w:pStyle w:val="23"/>
        <w:spacing w:after="20"/>
      </w:pPr>
      <w:bookmarkStart w:id="0" w:name="_GoBack"/>
      <w:bookmarkEnd w:id="0"/>
      <w:r>
        <w:t>Build applications using LLMs, AI agents, RAG pipelines, embeddings, and vector databases.</w:t>
      </w:r>
    </w:p>
    <w:p w14:paraId="1F53A81D">
      <w:pPr>
        <w:pStyle w:val="23"/>
        <w:spacing w:after="20"/>
      </w:pPr>
      <w:r>
        <w:t>Integrate AI models and third-party AI APIs into web and backend applications.</w:t>
      </w:r>
    </w:p>
    <w:p w14:paraId="11A3AD3B">
      <w:pPr>
        <w:pStyle w:val="23"/>
        <w:spacing w:after="20"/>
      </w:pPr>
      <w:r>
        <w:t>Develop intelligent automation workflows using AI.</w:t>
      </w:r>
    </w:p>
    <w:p w14:paraId="642D576A">
      <w:pPr>
        <w:pStyle w:val="23"/>
        <w:spacing w:after="20"/>
      </w:pPr>
      <w:r>
        <w:t>Build prompt engineering and AI evaluation pipelines.</w:t>
      </w:r>
    </w:p>
    <w:p w14:paraId="60440771">
      <w:pPr>
        <w:pStyle w:val="23"/>
        <w:spacing w:after="20"/>
      </w:pPr>
      <w:r>
        <w:t>Work with structured and unstructured data for AI applications.</w:t>
      </w:r>
    </w:p>
    <w:p w14:paraId="01DFA882">
      <w:pPr>
        <w:pStyle w:val="23"/>
        <w:spacing w:after="20"/>
      </w:pPr>
      <w:r>
        <w:t>Develop data preprocessing, model evaluation, and inference pipelines.</w:t>
      </w:r>
    </w:p>
    <w:p w14:paraId="2BC1EB9C">
      <w:pPr>
        <w:pStyle w:val="23"/>
        <w:spacing w:after="20"/>
      </w:pPr>
      <w:r>
        <w:t>Fine-tune or adapt AI models when required.</w:t>
      </w:r>
    </w:p>
    <w:p w14:paraId="2135CCAF">
      <w:pPr>
        <w:pStyle w:val="23"/>
        <w:spacing w:after="20"/>
      </w:pPr>
      <w:r>
        <w:t>Implement RAG, function/tool calling, agentic workflows, semantic search, embeddings, and document processing.</w:t>
      </w:r>
    </w:p>
    <w:p w14:paraId="6103B8D4">
      <w:pPr>
        <w:pStyle w:val="23"/>
        <w:spacing w:after="20"/>
      </w:pPr>
      <w:r>
        <w:t>Develop scalable APIs and backend services for AI applications.</w:t>
      </w:r>
    </w:p>
    <w:p w14:paraId="14F765E0">
      <w:pPr>
        <w:pStyle w:val="23"/>
        <w:spacing w:after="20"/>
      </w:pPr>
      <w:r>
        <w:t>Monitor AI systems for accuracy, latency, reliability, and cost.</w:t>
      </w:r>
    </w:p>
    <w:p w14:paraId="430A9F8F">
      <w:pPr>
        <w:pStyle w:val="23"/>
        <w:spacing w:after="20"/>
      </w:pPr>
      <w:r>
        <w:t>Optimize AI applications for production performance and token/API costs.</w:t>
      </w:r>
    </w:p>
    <w:p w14:paraId="1CA3487A">
      <w:pPr>
        <w:pStyle w:val="23"/>
        <w:spacing w:after="20"/>
      </w:pPr>
      <w:r>
        <w:t>Research and evaluate new AI models, frameworks, and tools.</w:t>
      </w:r>
    </w:p>
    <w:p w14:paraId="12E411D3">
      <w:pPr>
        <w:spacing w:before="160" w:after="60"/>
      </w:pPr>
      <w:r>
        <w:rPr>
          <w:b/>
          <w:sz w:val="24"/>
        </w:rPr>
        <w:t>Required Skills</w:t>
      </w:r>
    </w:p>
    <w:p w14:paraId="64E62970">
      <w:pPr>
        <w:pStyle w:val="23"/>
        <w:spacing w:after="20"/>
      </w:pPr>
      <w:r>
        <w:t>Strong Python programming skills.</w:t>
      </w:r>
    </w:p>
    <w:p w14:paraId="28E95C47">
      <w:pPr>
        <w:pStyle w:val="23"/>
        <w:spacing w:after="20"/>
      </w:pPr>
      <w:r>
        <w:t>Good understanding of REST APIs and backend development.</w:t>
      </w:r>
    </w:p>
    <w:p w14:paraId="3692E310">
      <w:pPr>
        <w:pStyle w:val="23"/>
        <w:spacing w:after="20"/>
      </w:pPr>
      <w:r>
        <w:t>Experience with Git and GitHub/GitLab.</w:t>
      </w:r>
    </w:p>
    <w:p w14:paraId="2D1CDF49">
      <w:pPr>
        <w:pStyle w:val="23"/>
        <w:spacing w:after="20"/>
      </w:pPr>
      <w:r>
        <w:t>Understanding of databases and SQL.</w:t>
      </w:r>
    </w:p>
    <w:p w14:paraId="7C68A897">
      <w:pPr>
        <w:pStyle w:val="23"/>
        <w:spacing w:after="20"/>
      </w:pPr>
      <w:r>
        <w:t>Strong understanding of Machine Learning, Deep Learning, NLP, Generative AI, LLMs, prompt engineering, and model evaluation.</w:t>
      </w:r>
    </w:p>
    <w:p w14:paraId="62B6B2C7">
      <w:pPr>
        <w:pStyle w:val="23"/>
        <w:spacing w:after="20"/>
      </w:pPr>
      <w:r>
        <w:t>Hands-on experience with one or more of OpenAI, Anthropic, Google Gemini, Hugging Face, or open-source LLMs.</w:t>
      </w:r>
    </w:p>
    <w:p w14:paraId="4DED0B9D">
      <w:pPr>
        <w:pStyle w:val="23"/>
        <w:spacing w:after="20"/>
      </w:pPr>
      <w:r>
        <w:t>Experience with RAG architectures, embeddings, and vector databases.</w:t>
      </w:r>
    </w:p>
    <w:p w14:paraId="3F0B28F3">
      <w:pPr>
        <w:pStyle w:val="23"/>
        <w:spacing w:after="20"/>
      </w:pPr>
      <w:r>
        <w:t>Familiarity with PostgreSQL, MongoDB, Redis, pgvector, Pinecone, Qdrant, or Weaviate.</w:t>
      </w:r>
    </w:p>
    <w:p w14:paraId="1621496C">
      <w:pPr>
        <w:pStyle w:val="23"/>
        <w:spacing w:after="20"/>
      </w:pPr>
      <w:r>
        <w:t>Understanding of Docker, Linux, and cloud deployment.</w:t>
      </w:r>
    </w:p>
    <w:p w14:paraId="0F067D25">
      <w:pPr>
        <w:spacing w:before="160" w:after="60"/>
      </w:pPr>
      <w:r>
        <w:rPr>
          <w:b/>
          <w:sz w:val="24"/>
        </w:rPr>
        <w:t>Deployment &amp; Infrastructure</w:t>
      </w:r>
    </w:p>
    <w:p w14:paraId="34ECB4C3">
      <w:pPr>
        <w:pStyle w:val="23"/>
        <w:spacing w:after="20"/>
      </w:pPr>
      <w:r>
        <w:t>Experience or understanding of AWS, Azure, GCP, Render, Vercel, VPS, or Docker-based deployments.</w:t>
      </w:r>
    </w:p>
    <w:p w14:paraId="6171E0FE">
      <w:pPr>
        <w:pStyle w:val="23"/>
        <w:spacing w:after="20"/>
      </w:pPr>
      <w:r>
        <w:t>Ability to deploy and maintain AI services in production environments.</w:t>
      </w:r>
    </w:p>
    <w:p w14:paraId="221ED218">
      <w:pPr>
        <w:spacing w:before="160" w:after="60"/>
      </w:pPr>
      <w:r>
        <w:rPr>
          <w:b/>
          <w:sz w:val="24"/>
        </w:rPr>
        <w:t>Good to Have</w:t>
      </w:r>
    </w:p>
    <w:p w14:paraId="1F384C51">
      <w:pPr>
        <w:pStyle w:val="23"/>
        <w:spacing w:after="20"/>
      </w:pPr>
      <w:r>
        <w:t>Experience building AI agents and multi-agent systems.</w:t>
      </w:r>
    </w:p>
    <w:p w14:paraId="3322D62E">
      <w:pPr>
        <w:pStyle w:val="23"/>
        <w:spacing w:after="20"/>
      </w:pPr>
      <w:r>
        <w:t>Voice AI, speech-to-text, text-to-speech, OCR, or document intelligence experience.</w:t>
      </w:r>
    </w:p>
    <w:p w14:paraId="1E9E434F">
      <w:pPr>
        <w:pStyle w:val="23"/>
        <w:spacing w:after="20"/>
      </w:pPr>
      <w:r>
        <w:t>Computer Vision experience.</w:t>
      </w:r>
    </w:p>
    <w:p w14:paraId="775D5A30">
      <w:pPr>
        <w:pStyle w:val="23"/>
        <w:spacing w:after="20"/>
      </w:pPr>
      <w:r>
        <w:t>Model fine-tuning, LoRA/QLoRA, or open-source model deployment.</w:t>
      </w:r>
    </w:p>
    <w:p w14:paraId="12FED7D7">
      <w:pPr>
        <w:pStyle w:val="23"/>
        <w:spacing w:after="20"/>
      </w:pPr>
      <w:r>
        <w:t>MLOps and CI/CD experience.</w:t>
      </w:r>
    </w:p>
    <w:p w14:paraId="036C153C">
      <w:pPr>
        <w:pStyle w:val="23"/>
        <w:spacing w:after="20"/>
      </w:pPr>
      <w:r>
        <w:t>GPU-based inference experience.</w:t>
      </w:r>
    </w:p>
    <w:p w14:paraId="2BD24121">
      <w:pPr>
        <w:pStyle w:val="23"/>
        <w:spacing w:after="20"/>
      </w:pPr>
      <w:r>
        <w:t>Experience optimizing LLM cost and latency.</w:t>
      </w:r>
    </w:p>
    <w:p w14:paraId="3BC6B500">
      <w:pPr>
        <w:pStyle w:val="23"/>
        <w:spacing w:after="20"/>
      </w:pPr>
      <w:r>
        <w:t>Experience building production SaaS products.</w:t>
      </w:r>
    </w:p>
    <w:p w14:paraId="3E49C892">
      <w:pPr>
        <w:spacing w:before="160" w:after="60"/>
      </w:pPr>
      <w:r>
        <w:rPr>
          <w:b/>
          <w:sz w:val="24"/>
        </w:rPr>
        <w:t>What We Expect</w:t>
      </w:r>
    </w:p>
    <w:p w14:paraId="3762383E">
      <w:pPr>
        <w:pStyle w:val="23"/>
        <w:spacing w:after="20"/>
      </w:pPr>
      <w:r>
        <w:t>Strong problem-solving and debugging ability.</w:t>
      </w:r>
    </w:p>
    <w:p w14:paraId="70B63522">
      <w:pPr>
        <w:pStyle w:val="23"/>
        <w:spacing w:after="20"/>
      </w:pPr>
      <w:r>
        <w:t>Ability to independently research and learn new AI technologies.</w:t>
      </w:r>
    </w:p>
    <w:p w14:paraId="73C390E8">
      <w:pPr>
        <w:pStyle w:val="23"/>
        <w:spacing w:after="20"/>
      </w:pPr>
      <w:r>
        <w:t>Ability to convert business requirements into practical AI solutions.</w:t>
      </w:r>
    </w:p>
    <w:p w14:paraId="5BF8D6EE">
      <w:pPr>
        <w:pStyle w:val="23"/>
        <w:spacing w:after="20"/>
      </w:pPr>
      <w:r>
        <w:t>Ability to write clean, maintainable, and well-documented code.</w:t>
      </w:r>
    </w:p>
    <w:p w14:paraId="7D80E6F4">
      <w:pPr>
        <w:pStyle w:val="23"/>
        <w:spacing w:after="20"/>
      </w:pPr>
      <w:r>
        <w:t>Comfort working in a fast-paced product/startup environment.</w:t>
      </w:r>
    </w:p>
    <w:p w14:paraId="2A41164C">
      <w:pPr>
        <w:pStyle w:val="23"/>
        <w:spacing w:after="20"/>
      </w:pPr>
      <w:r>
        <w:t>Willingness to experiment, prototype, test, and iterate quickly.</w:t>
      </w:r>
    </w:p>
    <w:p w14:paraId="1061C7D8">
      <w:pPr>
        <w:spacing w:before="160" w:after="60"/>
      </w:pPr>
      <w:r>
        <w:rPr>
          <w:b/>
          <w:sz w:val="24"/>
        </w:rPr>
        <w:t>Education</w:t>
      </w:r>
    </w:p>
    <w:p w14:paraId="5849BC8D">
      <w:r>
        <w:t>Bachelor's degree in Computer Science, Computer Engineering, Information Technology, Artificial Intelligence / Machine Learning, or an equivalent technical background. Strong practical projects and demonstrated AI development skills can compensate for formal education.</w:t>
      </w:r>
    </w:p>
    <w:p w14:paraId="5E5954F7">
      <w:pPr>
        <w:spacing w:before="160" w:after="60"/>
      </w:pPr>
      <w:r>
        <w:rPr>
          <w:b/>
          <w:sz w:val="24"/>
        </w:rPr>
        <w:t>What You'll Build</w:t>
      </w:r>
    </w:p>
    <w:p w14:paraId="2772F6E8">
      <w:pPr>
        <w:pStyle w:val="23"/>
        <w:spacing w:after="20"/>
      </w:pPr>
      <w:r>
        <w:t>AI-powered SaaS applications</w:t>
      </w:r>
    </w:p>
    <w:p w14:paraId="03E72605">
      <w:pPr>
        <w:pStyle w:val="23"/>
        <w:spacing w:after="20"/>
      </w:pPr>
      <w:r>
        <w:t>AI chatbots and assistants</w:t>
      </w:r>
    </w:p>
    <w:p w14:paraId="13F43249">
      <w:pPr>
        <w:pStyle w:val="23"/>
        <w:spacing w:after="20"/>
      </w:pPr>
      <w:r>
        <w:t>RAG-based knowledge systems</w:t>
      </w:r>
    </w:p>
    <w:p w14:paraId="746F9AEF">
      <w:pPr>
        <w:pStyle w:val="23"/>
        <w:spacing w:after="20"/>
      </w:pPr>
      <w:r>
        <w:t>AI agents and workflow automation</w:t>
      </w:r>
    </w:p>
    <w:p w14:paraId="54FCFE17">
      <w:pPr>
        <w:pStyle w:val="23"/>
        <w:spacing w:after="20"/>
      </w:pPr>
      <w:r>
        <w:t>Intelligent document processing</w:t>
      </w:r>
    </w:p>
    <w:p w14:paraId="24F75297">
      <w:pPr>
        <w:pStyle w:val="23"/>
        <w:spacing w:after="20"/>
      </w:pPr>
      <w:r>
        <w:t>Business process automation</w:t>
      </w:r>
    </w:p>
    <w:p w14:paraId="05230B27">
      <w:pPr>
        <w:pStyle w:val="23"/>
        <w:spacing w:after="20"/>
      </w:pPr>
      <w:r>
        <w:t>AI-powered analytics</w:t>
      </w:r>
    </w:p>
    <w:p w14:paraId="6FBB5E1C">
      <w:pPr>
        <w:pStyle w:val="23"/>
        <w:spacing w:after="20"/>
      </w:pPr>
      <w:r>
        <w:t>Recommendation systems</w:t>
      </w:r>
    </w:p>
    <w:p w14:paraId="104C5722">
      <w:pPr>
        <w:pStyle w:val="23"/>
        <w:spacing w:after="20"/>
      </w:pPr>
      <w:r>
        <w:t>AI integrations with existing business software</w:t>
      </w:r>
    </w:p>
    <w:p w14:paraId="6CFE38A1">
      <w:pPr>
        <w:pStyle w:val="23"/>
        <w:spacing w:after="20"/>
      </w:pPr>
      <w:r>
        <w:t>Custom LLM-powered applications</w:t>
      </w:r>
    </w:p>
    <w:p w14:paraId="38FEFBCD">
      <w:pPr>
        <w:spacing w:before="160" w:after="60"/>
      </w:pPr>
      <w:r>
        <w:rPr>
          <w:b/>
          <w:sz w:val="24"/>
        </w:rPr>
        <w:t>Candidate Evaluation</w:t>
      </w:r>
    </w:p>
    <w:p w14:paraId="5447BACF">
      <w:pPr>
        <w:pStyle w:val="23"/>
        <w:spacing w:after="20"/>
      </w:pPr>
      <w:r>
        <w:t>Python and software engineering</w:t>
      </w:r>
    </w:p>
    <w:p w14:paraId="11AE4EE2">
      <w:pPr>
        <w:pStyle w:val="23"/>
        <w:spacing w:after="20"/>
      </w:pPr>
      <w:r>
        <w:t>AI/ML fundamentals</w:t>
      </w:r>
    </w:p>
    <w:p w14:paraId="7FF43C8E">
      <w:pPr>
        <w:pStyle w:val="23"/>
        <w:spacing w:after="20"/>
      </w:pPr>
      <w:r>
        <w:t>LLM and Generative AI knowledge</w:t>
      </w:r>
    </w:p>
    <w:p w14:paraId="67CE7DDF">
      <w:pPr>
        <w:pStyle w:val="23"/>
        <w:spacing w:after="20"/>
      </w:pPr>
      <w:r>
        <w:t>RAG and AI-agent development</w:t>
      </w:r>
    </w:p>
    <w:p w14:paraId="770134A6">
      <w:pPr>
        <w:pStyle w:val="23"/>
        <w:spacing w:after="20"/>
      </w:pPr>
      <w:r>
        <w:t>API and backend integration</w:t>
      </w:r>
    </w:p>
    <w:p w14:paraId="7755ED0E">
      <w:pPr>
        <w:pStyle w:val="23"/>
        <w:spacing w:after="20"/>
      </w:pPr>
      <w:r>
        <w:t>Database knowledge</w:t>
      </w:r>
    </w:p>
    <w:p w14:paraId="34F14E68">
      <w:pPr>
        <w:pStyle w:val="23"/>
        <w:spacing w:after="20"/>
      </w:pPr>
      <w:r>
        <w:t>Deployment experience</w:t>
      </w:r>
    </w:p>
    <w:p w14:paraId="4D0380FE">
      <w:pPr>
        <w:pStyle w:val="23"/>
        <w:spacing w:after="20"/>
      </w:pPr>
      <w:r>
        <w:t>Problem-solving ability</w:t>
      </w:r>
    </w:p>
    <w:p w14:paraId="25932FC9">
      <w:pPr>
        <w:pStyle w:val="23"/>
        <w:spacing w:after="20"/>
      </w:pPr>
      <w:r>
        <w:t>Previous AI projects</w:t>
      </w:r>
    </w:p>
    <w:p w14:paraId="798E1DF9">
      <w:pPr>
        <w:spacing w:before="160" w:after="60"/>
      </w:pPr>
      <w:r>
        <w:rPr>
          <w:b/>
          <w:sz w:val="24"/>
        </w:rPr>
        <w:t>Portfolio Requirement</w:t>
      </w:r>
    </w:p>
    <w:p w14:paraId="2408E7D3">
      <w:r>
        <w:t>Candidates are encouraged to share their GitHub profile, AI/ML projects, deployed applications, technical blogs/articles, Kaggle profile (if applicable), and relevant LLM/RAG/AI-agent projects. Candidates with practical, production-oriented AI projects will be preferred.</w:t>
      </w:r>
    </w:p>
    <w:p w14:paraId="01E0975C"/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F1FD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SPARSH NFC</cp:lastModifiedBy>
  <dcterms:modified xsi:type="dcterms:W3CDTF">2026-08-29T14:34:19Z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7C87319305C63EF093A0926AB19532FE_42</vt:lpwstr>
  </property>
</Properties>
</file>